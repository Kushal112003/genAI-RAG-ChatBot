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FA75CB" w14:textId="77777777" w:rsidR="009F646B" w:rsidRDefault="009F646B" w:rsidP="009F646B">
      <w:pPr>
        <w:jc w:val="both"/>
      </w:pPr>
    </w:p>
    <w:p w14:paraId="0CE5C31A" w14:textId="77777777" w:rsidR="009F646B" w:rsidRDefault="009F646B" w:rsidP="009F646B">
      <w:pPr>
        <w:jc w:val="both"/>
      </w:pPr>
    </w:p>
    <w:p w14:paraId="10AAC1A9" w14:textId="2265E9D6" w:rsidR="001B4B69" w:rsidRDefault="001B4B69" w:rsidP="009F646B">
      <w:pPr>
        <w:jc w:val="both"/>
      </w:pPr>
    </w:p>
    <w:p w14:paraId="3AC87E26" w14:textId="77777777" w:rsidR="001B4B69" w:rsidRDefault="001B4B69" w:rsidP="009F646B">
      <w:pPr>
        <w:jc w:val="both"/>
      </w:pPr>
    </w:p>
    <w:p w14:paraId="68B57CAA" w14:textId="157E21A1" w:rsidR="009F646B" w:rsidRDefault="00D272CB" w:rsidP="001B4B6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F646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454E51C" wp14:editId="3A09AF0B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7764780" cy="1090295"/>
                <wp:effectExtent l="0" t="0" r="762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80" cy="1090295"/>
                          <a:chOff x="12" y="0"/>
                          <a:chExt cx="12228" cy="1717"/>
                        </a:xfrm>
                      </wpg:grpSpPr>
                      <wps:wsp>
                        <wps:cNvPr id="12" name="Rectangles 12"/>
                        <wps:cNvSpPr/>
                        <wps:spPr>
                          <a:xfrm>
                            <a:off x="12" y="18"/>
                            <a:ext cx="12228" cy="1107"/>
                          </a:xfrm>
                          <a:prstGeom prst="rect">
                            <a:avLst/>
                          </a:prstGeom>
                          <a:solidFill>
                            <a:srgbClr val="E0DFC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022" y="0"/>
                            <a:ext cx="8218" cy="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Freeform 14"/>
                        <wps:cNvSpPr/>
                        <wps:spPr>
                          <a:xfrm>
                            <a:off x="4163" y="22"/>
                            <a:ext cx="8076" cy="1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6" h="1619">
                                <a:moveTo>
                                  <a:pt x="8076" y="0"/>
                                </a:moveTo>
                                <a:lnTo>
                                  <a:pt x="0" y="0"/>
                                </a:lnTo>
                                <a:lnTo>
                                  <a:pt x="1604" y="1619"/>
                                </a:lnTo>
                                <a:lnTo>
                                  <a:pt x="8076" y="1619"/>
                                </a:lnTo>
                                <a:lnTo>
                                  <a:pt x="8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B3C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5" name="Rectangles 15"/>
                        <wps:cNvSpPr/>
                        <wps:spPr>
                          <a:xfrm>
                            <a:off x="6810" y="480"/>
                            <a:ext cx="3954" cy="11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6" name="Rectangles 16"/>
                        <wps:cNvSpPr/>
                        <wps:spPr>
                          <a:xfrm>
                            <a:off x="6810" y="480"/>
                            <a:ext cx="3954" cy="1164"/>
                          </a:xfrm>
                          <a:prstGeom prst="rect">
                            <a:avLst/>
                          </a:prstGeom>
                          <a:noFill/>
                          <a:ln w="38100" cap="flat" cmpd="sng">
                            <a:solidFill>
                              <a:srgbClr val="51C3F8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89" y="540"/>
                            <a:ext cx="2796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02DFE8" id="Group 18" o:spid="_x0000_s1026" style="position:absolute;margin-left:.75pt;margin-top:0;width:611.4pt;height:85.85pt;z-index:-251655168;mso-position-horizontal-relative:page;mso-position-vertical-relative:page" coordorigin="12" coordsize="12228,171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">
                <v:rect id="Rectangles 12" o:spid="_x0000_s1027" style="position:absolute;left:12;top:18;width:12228;height:1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" fillcolor="#e0dfcc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4022;width:821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">
                  <v:imagedata r:id="rId10" o:title=""/>
                  <v:path arrowok="t"/>
                </v:shape>
                <v:shape id="Freeform 14" o:spid="_x0000_s1029" style="position:absolute;left:4163;top:22;width:8076;height:1619;visibility:visible;mso-wrap-style:square;v-text-anchor:top" coordsize="8076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" path="m8076,l,,1604,1619r6472,l8076,xe" fillcolor="#4eb3cf" stroked="f">
                  <v:path arrowok="t" textboxrect="0,0,8076,1619"/>
                </v:shape>
                <v:rect id="Rectangles 15" o:spid="_x0000_s1030" style="position:absolute;left:6810;top:480;width:3954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/>
                <v:rect id="Rectangles 16" o:spid="_x0000_s1031" style="position:absolute;left:6810;top:480;width:3954;height: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" filled="f" strokecolor="#51c3f8" strokeweight="3pt"/>
                <v:shape id="Picture 8" o:spid="_x0000_s1032" type="#_x0000_t75" style="position:absolute;left:7389;top:540;width:279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">
                  <v:imagedata r:id="rId11" o:title=""/>
                  <v:path arrowok="t"/>
                </v:shape>
                <w10:wrap anchorx="page" anchory="page"/>
              </v:group>
            </w:pict>
          </mc:Fallback>
        </mc:AlternateContent>
      </w:r>
      <w:r w:rsidR="001B4B69" w:rsidRPr="001B4B69">
        <w:rPr>
          <w:rFonts w:ascii="Times New Roman" w:hAnsi="Times New Roman" w:cs="Times New Roman"/>
          <w:b/>
          <w:sz w:val="30"/>
          <w:szCs w:val="30"/>
        </w:rPr>
        <w:t>Titanic Survival Prediction using Machine learning</w:t>
      </w:r>
    </w:p>
    <w:p w14:paraId="32F2996C" w14:textId="1FF49888" w:rsidR="001B4B69" w:rsidRDefault="001B4B69" w:rsidP="001B4B69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058C5A26" w14:textId="77777777" w:rsidR="001B4B69" w:rsidRPr="001B4B69" w:rsidRDefault="001B4B69" w:rsidP="001B4B69">
      <w:pPr>
        <w:jc w:val="center"/>
        <w:rPr>
          <w:rFonts w:ascii="Times New Roman" w:hAnsi="Times New Roman" w:cs="Times New Roman"/>
          <w:b/>
        </w:rPr>
      </w:pPr>
    </w:p>
    <w:p w14:paraId="268E57B1" w14:textId="746B14E1" w:rsidR="005523D8" w:rsidRDefault="005523D8" w:rsidP="005523D8">
      <w:pPr>
        <w:rPr>
          <w:rFonts w:ascii="Times New Roman" w:hAnsi="Times New Roman" w:cs="Times New Roman"/>
          <w:b/>
        </w:rPr>
      </w:pPr>
      <w:r w:rsidRPr="005523D8">
        <w:rPr>
          <w:rFonts w:ascii="Times New Roman" w:hAnsi="Times New Roman" w:cs="Times New Roman"/>
          <w:b/>
        </w:rPr>
        <w:t xml:space="preserve">Submitted by – Kushal </w:t>
      </w:r>
    </w:p>
    <w:p w14:paraId="113EDF87" w14:textId="55B88227" w:rsidR="001B4B69" w:rsidRDefault="001B4B69" w:rsidP="001B4B6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Date </w:t>
      </w:r>
      <w:r>
        <w:rPr>
          <w:rFonts w:ascii="Times New Roman" w:hAnsi="Times New Roman" w:cs="Times New Roman"/>
          <w:b/>
        </w:rPr>
        <w:t>– 23/03</w:t>
      </w:r>
      <w:r w:rsidRPr="009F646B">
        <w:rPr>
          <w:rFonts w:ascii="Times New Roman" w:hAnsi="Times New Roman" w:cs="Times New Roman"/>
          <w:b/>
        </w:rPr>
        <w:t>/2026</w:t>
      </w:r>
    </w:p>
    <w:p w14:paraId="4B0CFAF7" w14:textId="75F69F01" w:rsidR="001B4B69" w:rsidRPr="005523D8" w:rsidRDefault="001B4B69" w:rsidP="005523D8">
      <w:pPr>
        <w:rPr>
          <w:rFonts w:ascii="Times New Roman" w:hAnsi="Times New Roman" w:cs="Times New Roman"/>
          <w:b/>
        </w:rPr>
      </w:pPr>
    </w:p>
    <w:p w14:paraId="44C6D97B" w14:textId="7BD012ED" w:rsidR="005523D8" w:rsidRPr="0044482E" w:rsidRDefault="0044482E" w:rsidP="00143307">
      <w:pPr>
        <w:rPr>
          <w:rFonts w:ascii="Times New Roman" w:hAnsi="Times New Roman" w:cs="Times New Roman"/>
          <w:b/>
          <w:sz w:val="24"/>
          <w:szCs w:val="24"/>
        </w:rPr>
      </w:pPr>
      <w:r w:rsidRPr="0044482E">
        <w:rPr>
          <w:rFonts w:ascii="Times New Roman" w:hAnsi="Times New Roman" w:cs="Times New Roman"/>
          <w:b/>
          <w:sz w:val="24"/>
          <w:szCs w:val="24"/>
        </w:rPr>
        <w:t xml:space="preserve">OBJECTIVE </w:t>
      </w:r>
    </w:p>
    <w:p w14:paraId="7C766BB6" w14:textId="237EDC91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54E06DA2" w14:textId="374607BE" w:rsidR="0044482E" w:rsidRPr="0044482E" w:rsidRDefault="0044482E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objective of this project is to build and compare multiple machine learning models to predict passenger survival on the titanic dataset.</w:t>
      </w:r>
    </w:p>
    <w:p w14:paraId="2D289669" w14:textId="0035A4FB" w:rsidR="00143307" w:rsidRDefault="00143307" w:rsidP="00143307">
      <w:pPr>
        <w:rPr>
          <w:rFonts w:ascii="Times New Roman" w:hAnsi="Times New Roman" w:cs="Times New Roman"/>
          <w:b/>
          <w:sz w:val="30"/>
          <w:szCs w:val="30"/>
        </w:rPr>
      </w:pPr>
    </w:p>
    <w:p w14:paraId="4A01CC62" w14:textId="51CEADB6" w:rsidR="009F646B" w:rsidRDefault="001B4B69" w:rsidP="001B4B69">
      <w:pPr>
        <w:rPr>
          <w:rFonts w:ascii="Times New Roman" w:hAnsi="Times New Roman" w:cs="Times New Roman"/>
          <w:b/>
          <w:sz w:val="24"/>
          <w:szCs w:val="24"/>
        </w:rPr>
      </w:pPr>
      <w:r w:rsidRPr="001B4B69">
        <w:rPr>
          <w:rFonts w:ascii="Times New Roman" w:hAnsi="Times New Roman" w:cs="Times New Roman"/>
          <w:b/>
          <w:sz w:val="24"/>
          <w:szCs w:val="24"/>
        </w:rPr>
        <w:t>METHODOLOGY</w:t>
      </w:r>
    </w:p>
    <w:p w14:paraId="21A37C5A" w14:textId="768B168F" w:rsidR="001B4B69" w:rsidRDefault="001B4B69" w:rsidP="001B4B69">
      <w:pPr>
        <w:rPr>
          <w:rFonts w:ascii="Times New Roman" w:hAnsi="Times New Roman" w:cs="Times New Roman"/>
          <w:b/>
          <w:sz w:val="24"/>
          <w:szCs w:val="24"/>
        </w:rPr>
      </w:pPr>
    </w:p>
    <w:p w14:paraId="50ED622F" w14:textId="14FFCD5A" w:rsidR="001B4B69" w:rsidRDefault="001B4B69" w:rsidP="001B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follows an end to end machine learning pipeline.</w:t>
      </w:r>
    </w:p>
    <w:p w14:paraId="3475B10B" w14:textId="663B22D0" w:rsidR="001B4B69" w:rsidRDefault="001B4B69" w:rsidP="001B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the titanic dataset was loaded and explored using EDA (Exploratory Data Analysis) to understand feature distri</w:t>
      </w:r>
      <w:r w:rsidR="008343B1">
        <w:rPr>
          <w:rFonts w:ascii="Times New Roman" w:hAnsi="Times New Roman" w:cs="Times New Roman"/>
          <w:sz w:val="24"/>
          <w:szCs w:val="24"/>
        </w:rPr>
        <w:t>butions, correlations, and missing values.</w:t>
      </w:r>
    </w:p>
    <w:p w14:paraId="05B37FA0" w14:textId="5233CC7B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</w:p>
    <w:p w14:paraId="3DF10403" w14:textId="77777777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preprocessing was performed by removing irrelevant columns (Name, Ticket, Cabin), handling missing values (age filled with median, Embarked with mode), and converting categorical variables into numerical format using one-hot encoding.</w:t>
      </w:r>
    </w:p>
    <w:p w14:paraId="74AE70F4" w14:textId="77777777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</w:p>
    <w:p w14:paraId="28385CBB" w14:textId="79757FF5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was then split into training (80%) and testing (20%) sets to evaluate model performance on unseen data. Feature scaling was applied using StandardScaler.</w:t>
      </w:r>
    </w:p>
    <w:p w14:paraId="6BAACFBD" w14:textId="12F08245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</w:p>
    <w:p w14:paraId="2FC2473E" w14:textId="6CA95BDD" w:rsidR="008343B1" w:rsidRDefault="008343B1" w:rsidP="001B4B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machine learning models were trained:</w:t>
      </w:r>
    </w:p>
    <w:p w14:paraId="38361882" w14:textId="71E13CFD" w:rsidR="008343B1" w:rsidRDefault="008343B1" w:rsidP="008343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Logistic Regression (linear model)</w:t>
      </w:r>
    </w:p>
    <w:p w14:paraId="053C14BD" w14:textId="5F0A46C2" w:rsidR="008343B1" w:rsidRDefault="008343B1" w:rsidP="008343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(ensemble bagging model)</w:t>
      </w:r>
    </w:p>
    <w:p w14:paraId="28496A6D" w14:textId="1EE27328" w:rsidR="008343B1" w:rsidRDefault="008343B1" w:rsidP="008343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XGBoost (boosting model with hyperparameter tuning)</w:t>
      </w:r>
    </w:p>
    <w:p w14:paraId="70688CC9" w14:textId="2165AFA0" w:rsidR="008343B1" w:rsidRDefault="008343B1" w:rsidP="00834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the model</w:t>
      </w:r>
      <w:r w:rsidR="00143307">
        <w:rPr>
          <w:rFonts w:ascii="Times New Roman" w:hAnsi="Times New Roman" w:cs="Times New Roman"/>
          <w:sz w:val="24"/>
          <w:szCs w:val="24"/>
        </w:rPr>
        <w:t>s were evaluated using accuracy</w:t>
      </w:r>
      <w:r>
        <w:rPr>
          <w:rFonts w:ascii="Times New Roman" w:hAnsi="Times New Roman" w:cs="Times New Roman"/>
          <w:sz w:val="24"/>
          <w:szCs w:val="24"/>
        </w:rPr>
        <w:t xml:space="preserve">, F1 score, and Confusion matrix </w:t>
      </w:r>
    </w:p>
    <w:p w14:paraId="5AD05AF0" w14:textId="063D9D7B" w:rsidR="008343B1" w:rsidRDefault="008343B1" w:rsidP="008343B1">
      <w:pPr>
        <w:rPr>
          <w:rFonts w:ascii="Times New Roman" w:hAnsi="Times New Roman" w:cs="Times New Roman"/>
          <w:sz w:val="24"/>
          <w:szCs w:val="24"/>
        </w:rPr>
      </w:pPr>
    </w:p>
    <w:p w14:paraId="04CF2791" w14:textId="1A2D9BC7" w:rsidR="008343B1" w:rsidRDefault="008343B1" w:rsidP="008343B1">
      <w:pPr>
        <w:rPr>
          <w:rFonts w:ascii="Times New Roman" w:hAnsi="Times New Roman" w:cs="Times New Roman"/>
          <w:sz w:val="24"/>
          <w:szCs w:val="24"/>
        </w:rPr>
      </w:pPr>
    </w:p>
    <w:p w14:paraId="62BDDA50" w14:textId="25497245" w:rsidR="008343B1" w:rsidRPr="008343B1" w:rsidRDefault="008343B1" w:rsidP="008343B1">
      <w:pPr>
        <w:rPr>
          <w:rFonts w:ascii="Times New Roman" w:hAnsi="Times New Roman" w:cs="Times New Roman"/>
          <w:b/>
          <w:sz w:val="24"/>
          <w:szCs w:val="24"/>
        </w:rPr>
      </w:pPr>
      <w:r w:rsidRPr="008343B1">
        <w:rPr>
          <w:rFonts w:ascii="Times New Roman" w:hAnsi="Times New Roman" w:cs="Times New Roman"/>
          <w:b/>
          <w:sz w:val="24"/>
          <w:szCs w:val="24"/>
        </w:rPr>
        <w:t xml:space="preserve">FINDINGS </w:t>
      </w:r>
    </w:p>
    <w:p w14:paraId="69BAB9EA" w14:textId="7DB8BBD0" w:rsidR="005523D8" w:rsidRPr="001B4B69" w:rsidRDefault="005523D8" w:rsidP="001B4B69">
      <w:pPr>
        <w:rPr>
          <w:rFonts w:ascii="Times New Roman" w:hAnsi="Times New Roman" w:cs="Times New Roman"/>
          <w:sz w:val="24"/>
          <w:szCs w:val="24"/>
        </w:rPr>
      </w:pPr>
    </w:p>
    <w:p w14:paraId="32CE1D0D" w14:textId="36890C3D" w:rsidR="00BE431E" w:rsidRDefault="008343B1" w:rsidP="00834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performance of the models is summarized below:</w:t>
      </w:r>
    </w:p>
    <w:p w14:paraId="42A75760" w14:textId="28CFE833" w:rsidR="008343B1" w:rsidRDefault="008343B1" w:rsidP="008343B1">
      <w:pPr>
        <w:rPr>
          <w:rFonts w:ascii="Times New Roman" w:hAnsi="Times New Roman" w:cs="Times New Roman"/>
          <w:sz w:val="24"/>
          <w:szCs w:val="24"/>
        </w:rPr>
      </w:pPr>
    </w:p>
    <w:p w14:paraId="4B0BBCB3" w14:textId="4ABAE2E2" w:rsidR="008343B1" w:rsidRDefault="008343B1" w:rsidP="00143307">
      <w:pPr>
        <w:jc w:val="center"/>
        <w:rPr>
          <w:rFonts w:ascii="Times New Roman" w:hAnsi="Times New Roman" w:cs="Times New Roman"/>
          <w:sz w:val="24"/>
          <w:szCs w:val="24"/>
        </w:rPr>
      </w:pPr>
      <w:r w:rsidRPr="008343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B009A0" wp14:editId="796E0E3F">
            <wp:extent cx="3248478" cy="147658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329" w14:textId="523739C2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53895C43" w14:textId="437A3FF6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results, it is observed that:</w:t>
      </w:r>
    </w:p>
    <w:p w14:paraId="53A4300F" w14:textId="27EAAFD1" w:rsidR="00143307" w:rsidRDefault="00143307" w:rsidP="001433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Logistic Regression performed reasonably well despite being a simple linear model.</w:t>
      </w:r>
    </w:p>
    <w:p w14:paraId="7167A716" w14:textId="1021833B" w:rsidR="00143307" w:rsidRDefault="00143307" w:rsidP="001433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did not perform as expected, possibly due to lack of hyperparameter tuning</w:t>
      </w:r>
    </w:p>
    <w:p w14:paraId="70B417F1" w14:textId="26CD009B" w:rsidR="00143307" w:rsidRDefault="00143307" w:rsidP="001433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XGBoost performed best among all models, indicating its ability to capture complex patterns in the datasets.</w:t>
      </w:r>
    </w:p>
    <w:p w14:paraId="5F3EB57F" w14:textId="2BC5B9C4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5B74680C" w14:textId="1BC87804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74B0FB41" w14:textId="44A3E998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5F454528" w14:textId="0604B1B3" w:rsidR="00143307" w:rsidRDefault="00143307" w:rsidP="00143307">
      <w:pPr>
        <w:rPr>
          <w:rFonts w:ascii="Times New Roman" w:hAnsi="Times New Roman" w:cs="Times New Roman"/>
          <w:b/>
          <w:sz w:val="24"/>
          <w:szCs w:val="24"/>
        </w:rPr>
      </w:pPr>
      <w:r w:rsidRPr="00143307">
        <w:rPr>
          <w:rFonts w:ascii="Times New Roman" w:hAnsi="Times New Roman" w:cs="Times New Roman"/>
          <w:b/>
          <w:sz w:val="24"/>
          <w:szCs w:val="24"/>
        </w:rPr>
        <w:t xml:space="preserve">MODEL RECOMMENDATION </w:t>
      </w:r>
    </w:p>
    <w:p w14:paraId="76CCACE5" w14:textId="221C3366" w:rsidR="00143307" w:rsidRDefault="00143307" w:rsidP="00143307">
      <w:pPr>
        <w:rPr>
          <w:rFonts w:ascii="Times New Roman" w:hAnsi="Times New Roman" w:cs="Times New Roman"/>
          <w:b/>
          <w:sz w:val="24"/>
          <w:szCs w:val="24"/>
        </w:rPr>
      </w:pPr>
    </w:p>
    <w:p w14:paraId="2EEC8AF3" w14:textId="3FFE50DB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the evaluation metrics, XGBoost is selected as the best model for this problem.</w:t>
      </w:r>
    </w:p>
    <w:p w14:paraId="1A70C1C5" w14:textId="423135FA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74F09913" w14:textId="213D00C1" w:rsidR="00143307" w:rsidRP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achieved the highest accuracy and the highest F1 score, indicating better overall performance compared to the other models. </w:t>
      </w:r>
    </w:p>
    <w:p w14:paraId="2CD5AAF7" w14:textId="1C0C8F8A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28EB5163" w14:textId="5B355CFC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293D2244" w14:textId="5055E00A" w:rsidR="00143307" w:rsidRDefault="00143307" w:rsidP="00143307">
      <w:pPr>
        <w:rPr>
          <w:rFonts w:ascii="Times New Roman" w:hAnsi="Times New Roman" w:cs="Times New Roman"/>
          <w:b/>
          <w:sz w:val="24"/>
          <w:szCs w:val="24"/>
        </w:rPr>
      </w:pPr>
      <w:r w:rsidRPr="00143307">
        <w:rPr>
          <w:rFonts w:ascii="Times New Roman" w:hAnsi="Times New Roman" w:cs="Times New Roman"/>
          <w:b/>
          <w:sz w:val="24"/>
          <w:szCs w:val="24"/>
        </w:rPr>
        <w:t xml:space="preserve">JUSTIFICATION </w:t>
      </w:r>
    </w:p>
    <w:p w14:paraId="0980B98D" w14:textId="2A5B0880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</w:p>
    <w:p w14:paraId="0161EBC6" w14:textId="5624C24C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selection of XGBoost is justified based on its superior performance across multiple evaluation metrics </w:t>
      </w:r>
    </w:p>
    <w:p w14:paraId="43C33503" w14:textId="783403E1" w:rsidR="00143307" w:rsidRDefault="00143307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Unlike Logistic Regression, which assumes linear relationships and </w:t>
      </w:r>
      <w:r w:rsidR="0044482E">
        <w:rPr>
          <w:rFonts w:ascii="Times New Roman" w:hAnsi="Times New Roman" w:cs="Times New Roman"/>
          <w:sz w:val="24"/>
          <w:szCs w:val="24"/>
        </w:rPr>
        <w:t xml:space="preserve">random forest, which builds independent trees, XGBoost uses a boosting approach where each new model learns from the previous models </w:t>
      </w:r>
    </w:p>
    <w:p w14:paraId="7E85D18F" w14:textId="6EC560D8" w:rsidR="0044482E" w:rsidRDefault="0044482E" w:rsidP="00143307">
      <w:pPr>
        <w:rPr>
          <w:rFonts w:ascii="Times New Roman" w:hAnsi="Times New Roman" w:cs="Times New Roman"/>
          <w:sz w:val="24"/>
          <w:szCs w:val="24"/>
        </w:rPr>
      </w:pPr>
    </w:p>
    <w:p w14:paraId="25212F17" w14:textId="64364D57" w:rsidR="0044482E" w:rsidRDefault="0044482E" w:rsidP="00143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allows XGBoost to:</w:t>
      </w:r>
    </w:p>
    <w:p w14:paraId="1241DC99" w14:textId="2357BA41" w:rsidR="0044482E" w:rsidRDefault="0044482E" w:rsidP="0044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Capture complex and non-linear relationships in the data</w:t>
      </w:r>
    </w:p>
    <w:p w14:paraId="77911B36" w14:textId="51F13551" w:rsidR="0044482E" w:rsidRDefault="0044482E" w:rsidP="0044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prediction accuracy iteratively </w:t>
      </w:r>
    </w:p>
    <w:p w14:paraId="2D973F9D" w14:textId="31840F16" w:rsidR="0044482E" w:rsidRDefault="0044482E" w:rsidP="0044482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Achieve a better balance between precision and recall (higher F1 score)</w:t>
      </w:r>
    </w:p>
    <w:p w14:paraId="32439024" w14:textId="2506DC7E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XGBoost is more suitable for this dataset and provides the most reliable predictions.</w:t>
      </w:r>
    </w:p>
    <w:p w14:paraId="1345A72B" w14:textId="722AD2DE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</w:p>
    <w:p w14:paraId="6FE87BF7" w14:textId="44E8B388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</w:p>
    <w:p w14:paraId="2E3C4B8A" w14:textId="5A2AAC85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</w:p>
    <w:p w14:paraId="32295DC8" w14:textId="77FF97F8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</w:p>
    <w:p w14:paraId="23760EE4" w14:textId="72F1BF2A" w:rsid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source link – </w:t>
      </w:r>
      <w:r w:rsidRPr="0044482E">
        <w:rPr>
          <w:rFonts w:ascii="Times New Roman" w:hAnsi="Times New Roman" w:cs="Times New Roman"/>
          <w:sz w:val="24"/>
          <w:szCs w:val="24"/>
        </w:rPr>
        <w:t>https://www.kaggle.com/competitions/titanic/data</w:t>
      </w:r>
    </w:p>
    <w:p w14:paraId="74082CC7" w14:textId="3DEFA577" w:rsidR="0044482E" w:rsidRPr="0044482E" w:rsidRDefault="0044482E" w:rsidP="0044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 repo link - </w:t>
      </w:r>
      <w:r w:rsidRPr="0044482E">
        <w:rPr>
          <w:rFonts w:ascii="Times New Roman" w:hAnsi="Times New Roman" w:cs="Times New Roman"/>
          <w:sz w:val="24"/>
          <w:szCs w:val="24"/>
        </w:rPr>
        <w:t>https://github.com/Kushal112003/titanic-ml-project.git</w:t>
      </w:r>
      <w:bookmarkStart w:id="0" w:name="_GoBack"/>
      <w:bookmarkEnd w:id="0"/>
    </w:p>
    <w:sectPr w:rsidR="0044482E" w:rsidRPr="0044482E" w:rsidSect="00D0000A">
      <w:headerReference w:type="default" r:id="rId13"/>
      <w:pgSz w:w="12240" w:h="15840"/>
      <w:pgMar w:top="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3F2CE" w14:textId="77777777" w:rsidR="00350006" w:rsidRDefault="00350006">
      <w:r>
        <w:separator/>
      </w:r>
    </w:p>
  </w:endnote>
  <w:endnote w:type="continuationSeparator" w:id="0">
    <w:p w14:paraId="5E697FBE" w14:textId="77777777" w:rsidR="00350006" w:rsidRDefault="00350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F51C5B" w14:textId="77777777" w:rsidR="00350006" w:rsidRDefault="00350006">
      <w:r>
        <w:separator/>
      </w:r>
    </w:p>
  </w:footnote>
  <w:footnote w:type="continuationSeparator" w:id="0">
    <w:p w14:paraId="3EE8D1D6" w14:textId="77777777" w:rsidR="00350006" w:rsidRDefault="00350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05351" w14:textId="7B0C8463" w:rsidR="00B77A8B" w:rsidRDefault="00B77A8B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183D295" wp14:editId="15ED22D4">
          <wp:simplePos x="0" y="0"/>
          <wp:positionH relativeFrom="column">
            <wp:posOffset>-260350</wp:posOffset>
          </wp:positionH>
          <wp:positionV relativeFrom="paragraph">
            <wp:posOffset>-352425</wp:posOffset>
          </wp:positionV>
          <wp:extent cx="1381125" cy="561975"/>
          <wp:effectExtent l="0" t="0" r="9525" b="9525"/>
          <wp:wrapNone/>
          <wp:docPr id="1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11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52E7F8" w14:textId="77777777" w:rsidR="00B77A8B" w:rsidRDefault="00B77A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upperLetter"/>
      <w:lvlText w:val="(%1)"/>
      <w:lvlJc w:val="left"/>
      <w:pPr>
        <w:ind w:left="422" w:hanging="322"/>
        <w:jc w:val="left"/>
      </w:pPr>
      <w:rPr>
        <w:rFonts w:ascii="Arial" w:eastAsia="Arial" w:hAnsi="Arial" w:cs="Arial" w:hint="default"/>
        <w:i/>
        <w:iCs/>
        <w:w w:val="96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00" w:hanging="176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046" w:hanging="1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1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38" w:hanging="1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4" w:hanging="1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0" w:hanging="1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6" w:hanging="1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2" w:hanging="1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8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0689587E"/>
    <w:multiLevelType w:val="hybridMultilevel"/>
    <w:tmpl w:val="9050F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66982"/>
    <w:multiLevelType w:val="hybridMultilevel"/>
    <w:tmpl w:val="1524431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10D2C"/>
    <w:multiLevelType w:val="hybridMultilevel"/>
    <w:tmpl w:val="4424695A"/>
    <w:lvl w:ilvl="0" w:tplc="9C76016E">
      <w:start w:val="3"/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D2FA9"/>
    <w:multiLevelType w:val="hybridMultilevel"/>
    <w:tmpl w:val="F1E68B3A"/>
    <w:lvl w:ilvl="0" w:tplc="2ECE2550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334C5"/>
    <w:multiLevelType w:val="hybridMultilevel"/>
    <w:tmpl w:val="B83087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00" w:hanging="224"/>
        <w:jc w:val="left"/>
      </w:pPr>
      <w:rPr>
        <w:rFonts w:ascii="Arial MT" w:eastAsia="Arial MT" w:hAnsi="Arial MT" w:cs="Arial MT" w:hint="default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F45D3A"/>
    <w:multiLevelType w:val="hybridMultilevel"/>
    <w:tmpl w:val="A84CEF9E"/>
    <w:lvl w:ilvl="0" w:tplc="65D032C2">
      <w:start w:val="1"/>
      <w:numFmt w:val="bullet"/>
      <w:lvlText w:val=""/>
      <w:lvlJc w:val="left"/>
      <w:pPr>
        <w:ind w:left="720" w:hanging="360"/>
      </w:pPr>
      <w:rPr>
        <w:rFonts w:ascii="Wingdings" w:eastAsia="Arial MT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63B88"/>
    <w:multiLevelType w:val="hybridMultilevel"/>
    <w:tmpl w:val="BD4C824E"/>
    <w:lvl w:ilvl="0" w:tplc="2856C52C">
      <w:start w:val="1"/>
      <w:numFmt w:val="bullet"/>
      <w:lvlText w:val=""/>
      <w:lvlJc w:val="left"/>
      <w:pPr>
        <w:ind w:left="720" w:hanging="360"/>
      </w:pPr>
      <w:rPr>
        <w:rFonts w:ascii="Wingdings" w:eastAsia="Arial MT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8344FD"/>
    <w:multiLevelType w:val="hybridMultilevel"/>
    <w:tmpl w:val="804EABAE"/>
    <w:lvl w:ilvl="0" w:tplc="0EDA26DE">
      <w:start w:val="1"/>
      <w:numFmt w:val="bullet"/>
      <w:lvlText w:val=""/>
      <w:lvlJc w:val="left"/>
      <w:pPr>
        <w:ind w:left="1080" w:hanging="360"/>
      </w:pPr>
      <w:rPr>
        <w:rFonts w:ascii="Wingdings" w:eastAsia="Arial MT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10"/>
  </w:num>
  <w:num w:numId="8">
    <w:abstractNumId w:val="8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F4C7D"/>
    <w:rsid w:val="00136379"/>
    <w:rsid w:val="00143307"/>
    <w:rsid w:val="001B4B69"/>
    <w:rsid w:val="002F0F46"/>
    <w:rsid w:val="00350006"/>
    <w:rsid w:val="003D2289"/>
    <w:rsid w:val="00422F06"/>
    <w:rsid w:val="0044482E"/>
    <w:rsid w:val="004857E5"/>
    <w:rsid w:val="004F2918"/>
    <w:rsid w:val="005523D8"/>
    <w:rsid w:val="0058757A"/>
    <w:rsid w:val="005E7BE0"/>
    <w:rsid w:val="00604F52"/>
    <w:rsid w:val="00630C09"/>
    <w:rsid w:val="00726D60"/>
    <w:rsid w:val="007311DE"/>
    <w:rsid w:val="007E5D2B"/>
    <w:rsid w:val="00804B73"/>
    <w:rsid w:val="008343B1"/>
    <w:rsid w:val="00873B3A"/>
    <w:rsid w:val="008E0957"/>
    <w:rsid w:val="008F75FF"/>
    <w:rsid w:val="009A6DE3"/>
    <w:rsid w:val="009E702D"/>
    <w:rsid w:val="009F26AF"/>
    <w:rsid w:val="009F646B"/>
    <w:rsid w:val="00A30129"/>
    <w:rsid w:val="00AB06E4"/>
    <w:rsid w:val="00B77A8B"/>
    <w:rsid w:val="00BE431E"/>
    <w:rsid w:val="00C04D3C"/>
    <w:rsid w:val="00CD7850"/>
    <w:rsid w:val="00CE4821"/>
    <w:rsid w:val="00D0000A"/>
    <w:rsid w:val="00D272CB"/>
    <w:rsid w:val="00D95DC3"/>
    <w:rsid w:val="00DB1DFF"/>
    <w:rsid w:val="00E3100B"/>
    <w:rsid w:val="00E33258"/>
    <w:rsid w:val="00E37C80"/>
    <w:rsid w:val="00EE2BD8"/>
    <w:rsid w:val="00EE31C2"/>
    <w:rsid w:val="38AF4C7D"/>
    <w:rsid w:val="4B9C2D87"/>
    <w:rsid w:val="78A8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54E484"/>
  <w15:docId w15:val="{6C9685CD-154F-4A12-84C7-6676372D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7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rsid w:val="00D27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2CB"/>
    <w:rPr>
      <w:rFonts w:ascii="Arial MT" w:eastAsia="Arial MT" w:hAnsi="Arial MT" w:cs="Arial MT"/>
      <w:sz w:val="22"/>
      <w:szCs w:val="22"/>
    </w:rPr>
  </w:style>
  <w:style w:type="paragraph" w:styleId="Footer">
    <w:name w:val="footer"/>
    <w:basedOn w:val="Normal"/>
    <w:link w:val="FooterChar"/>
    <w:rsid w:val="00D27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272CB"/>
    <w:rPr>
      <w:rFonts w:ascii="Arial MT" w:eastAsia="Arial MT" w:hAnsi="Arial MT" w:cs="Arial MT"/>
      <w:sz w:val="22"/>
      <w:szCs w:val="22"/>
    </w:rPr>
  </w:style>
  <w:style w:type="paragraph" w:styleId="NoSpacing">
    <w:name w:val="No Spacing"/>
    <w:uiPriority w:val="1"/>
    <w:qFormat/>
    <w:rsid w:val="00A30129"/>
    <w:rPr>
      <w:rFonts w:eastAsiaTheme="minorHAns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E310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3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8F75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6AF"/>
    <w:rPr>
      <w:b/>
      <w:bCs/>
    </w:rPr>
  </w:style>
  <w:style w:type="character" w:customStyle="1" w:styleId="whitespace-normal">
    <w:name w:val="whitespace-normal"/>
    <w:basedOn w:val="DefaultParagraphFont"/>
    <w:rsid w:val="009F2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chirwatkar</dc:creator>
  <cp:lastModifiedBy>Kushal.Jhirmaria</cp:lastModifiedBy>
  <cp:revision>2</cp:revision>
  <cp:lastPrinted>2026-02-19T12:25:00Z</cp:lastPrinted>
  <dcterms:created xsi:type="dcterms:W3CDTF">2026-03-23T04:21:00Z</dcterms:created>
  <dcterms:modified xsi:type="dcterms:W3CDTF">2026-03-23T04:21:00Z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BC7238CD00A7433FA8EC8580AEE183CA_11</vt:lpwstr>
  </property>
</Properties>
</file>